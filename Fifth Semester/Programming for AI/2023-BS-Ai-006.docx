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1F819">
      <w:r>
        <w:drawing>
          <wp:inline distT="0" distB="0" distL="0" distR="0">
            <wp:extent cx="5943600" cy="2112010"/>
            <wp:effectExtent l="0" t="0" r="0" b="8890"/>
            <wp:docPr id="4" name="Picture 4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bout TUF | History Of TUF | Faisalabad University | Story ..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BB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79948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E04E4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5EF2D74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Subject: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 Programming of AI</w:t>
      </w:r>
    </w:p>
    <w:p w14:paraId="0D9567DE">
      <w:pPr>
        <w:rPr>
          <w:rFonts w:ascii="Times New Roman" w:hAnsi="Times New Roman" w:cs="Times New Roman"/>
          <w:b/>
          <w:sz w:val="32"/>
          <w:szCs w:val="32"/>
        </w:rPr>
      </w:pPr>
    </w:p>
    <w:p w14:paraId="6FA7F0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14:paraId="7141383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M Zubair khan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2023-BS-AI-141</w:t>
      </w:r>
    </w:p>
    <w:p w14:paraId="24965B28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14:paraId="31F7D34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14:paraId="5181DF3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      Sir Samraiz </w:t>
      </w:r>
    </w:p>
    <w:p w14:paraId="6520552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w14:paraId="1AF28F6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14:paraId="5337B7C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14:paraId="148BC75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C8B52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3089E2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BD5BD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8CF74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38D1E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7BE88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4930A9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3847F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4640EC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79870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489F6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AD0B2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D8A90E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DC411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6C0E7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2BD431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D033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B2D1E0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D8F1A2">
      <w:pPr>
        <w:spacing w:line="360" w:lineRule="auto"/>
        <w:ind w:firstLine="140" w:firstLineChars="5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Lab 1</w:t>
      </w:r>
    </w:p>
    <w:p w14:paraId="0B13E0F6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552950" cy="4521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AF6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9DB214E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311400" cy="1301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E3F5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Q2. Grocery Store Inventory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076700" cy="486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83C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FE6F609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758950" cy="558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F662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Q3. Student Grading with Subject Weightage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540250" cy="41021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166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F887004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501900" cy="1282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F946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Q4. BMI + Health Recommendation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778250" cy="27114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8446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CE0F63E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825750" cy="8191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CCF1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Q5. Telecom Prepaid Recharge System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4768850" cy="37020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379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F9C0323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082800" cy="8826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9924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Q6. E-Commerce Discount Engine with Membership Levels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025900" cy="2978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BF4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2D0918E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863850" cy="61595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D2A4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3562350" cy="23495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9CE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AF8C47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752600" cy="901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D23F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Q8. Online Examination Grader with Negative Marking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149600" cy="3092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FBC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BA21A11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190750" cy="9017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673E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044950" cy="248285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094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D2DB8F0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968500" cy="7048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9CC0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Q10. Weather-based Outfit + Travel Suggestion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”</w:t>
      </w:r>
      <w:r>
        <w:drawing>
          <wp:inline distT="0" distB="0" distL="114300" distR="114300">
            <wp:extent cx="2787650" cy="213995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B56A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D9EB552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466850" cy="7239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145F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Q11. ATM Withdrawal with Note Counting + Receipt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2921000" cy="2171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8C9A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08C2815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330450" cy="13208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30D8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Q12. Library Fine Calculator with Membership Levels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4464050" cy="20193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BE19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BF258DB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654300" cy="6921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9661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Q13. Sales Analysis Dashboard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978400" cy="139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FAA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0E19B0F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3162300" cy="19875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F755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Q14. Multiplication Puzzle with Random Blanks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752850" cy="175895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C14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D69B0C3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606550" cy="7493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4788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Q15. Password Strength + Re-entry Attempts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3721100" cy="254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3DE1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5CB34B8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2324100" cy="11493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4D37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Q16. Electricity Bill with Slabs &amp; Penalty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397500" cy="12636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C8E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B7275A6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1714500" cy="342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F8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Q17. Cricket Match Predictor with Multiple Conditions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740150" cy="2273300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A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Q18. Hotel Booking with Tax &amp; Discount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949700" cy="2235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31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Q19. Flight Fare Calculator with International Tax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4445000" cy="1943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6E36">
      <w:pPr>
        <w:spacing w:line="36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Q20. Smart Vending Machine with Wallet System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3904615" cy="3395345"/>
            <wp:effectExtent l="0" t="0" r="6985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5EC6">
      <w:pPr>
        <w:spacing w:line="360" w:lineRule="auto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Lab 2</w:t>
      </w:r>
    </w:p>
    <w:p w14:paraId="5680139B">
      <w:pPr>
        <w:spacing w:line="360" w:lineRule="auto"/>
        <w:jc w:val="left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Program 01:</w:t>
      </w:r>
    </w:p>
    <w:p w14:paraId="502D5D7D">
      <w:pPr>
        <w:spacing w:line="360" w:lineRule="auto"/>
        <w:jc w:val="left"/>
      </w:pPr>
      <w:r>
        <w:drawing>
          <wp:inline distT="0" distB="0" distL="114300" distR="114300">
            <wp:extent cx="4025900" cy="4572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AFF1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1A87FCC4">
      <w:pPr>
        <w:spacing w:line="360" w:lineRule="auto"/>
        <w:jc w:val="left"/>
      </w:pPr>
      <w:r>
        <w:drawing>
          <wp:inline distT="0" distB="0" distL="114300" distR="114300">
            <wp:extent cx="5480050" cy="3749675"/>
            <wp:effectExtent l="0" t="0" r="635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2C4C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0F7F1799">
      <w:pPr>
        <w:spacing w:line="360" w:lineRule="auto"/>
        <w:jc w:val="left"/>
      </w:pPr>
      <w:r>
        <w:drawing>
          <wp:inline distT="0" distB="0" distL="114300" distR="114300">
            <wp:extent cx="5483860" cy="385254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7A97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39DF3981">
      <w:pPr>
        <w:spacing w:line="360" w:lineRule="auto"/>
        <w:jc w:val="left"/>
      </w:pPr>
      <w:r>
        <w:drawing>
          <wp:inline distT="0" distB="0" distL="114300" distR="114300">
            <wp:extent cx="3911600" cy="48450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976A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B038FE1">
      <w:pPr>
        <w:spacing w:line="360" w:lineRule="auto"/>
        <w:jc w:val="left"/>
      </w:pPr>
      <w:r>
        <w:drawing>
          <wp:inline distT="0" distB="0" distL="114300" distR="114300">
            <wp:extent cx="1797050" cy="463550"/>
            <wp:effectExtent l="0" t="0" r="635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4C1D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403D537B">
      <w:pPr>
        <w:spacing w:line="360" w:lineRule="auto"/>
        <w:jc w:val="left"/>
      </w:pPr>
      <w:r>
        <w:drawing>
          <wp:inline distT="0" distB="0" distL="114300" distR="114300">
            <wp:extent cx="5200650" cy="4635500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DB68E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AF25BE4">
      <w:pPr>
        <w:spacing w:line="360" w:lineRule="auto"/>
        <w:jc w:val="left"/>
      </w:pPr>
      <w:r>
        <w:drawing>
          <wp:inline distT="0" distB="0" distL="114300" distR="114300">
            <wp:extent cx="5483225" cy="683895"/>
            <wp:effectExtent l="0" t="0" r="317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BE49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6DD3F0C7">
      <w:pPr>
        <w:spacing w:line="360" w:lineRule="auto"/>
        <w:jc w:val="left"/>
      </w:pPr>
      <w:r>
        <w:drawing>
          <wp:inline distT="0" distB="0" distL="114300" distR="114300">
            <wp:extent cx="4997450" cy="459740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6011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7DCE0411">
      <w:pPr>
        <w:spacing w:line="360" w:lineRule="auto"/>
        <w:jc w:val="left"/>
      </w:pPr>
      <w:r>
        <w:drawing>
          <wp:inline distT="0" distB="0" distL="114300" distR="114300">
            <wp:extent cx="4559300" cy="5143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A59E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62B1EC16">
      <w:pPr>
        <w:spacing w:line="360" w:lineRule="auto"/>
        <w:jc w:val="left"/>
      </w:pPr>
      <w:r>
        <w:drawing>
          <wp:inline distT="0" distB="0" distL="114300" distR="114300">
            <wp:extent cx="5207000" cy="4940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2416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4023F960">
      <w:pPr>
        <w:spacing w:line="360" w:lineRule="auto"/>
        <w:jc w:val="left"/>
      </w:pPr>
      <w:r>
        <w:drawing>
          <wp:inline distT="0" distB="0" distL="114300" distR="114300">
            <wp:extent cx="3511550" cy="4400550"/>
            <wp:effectExtent l="0" t="0" r="635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530E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754B89E9">
      <w:pPr>
        <w:spacing w:line="360" w:lineRule="auto"/>
        <w:jc w:val="left"/>
      </w:pPr>
      <w:r>
        <w:drawing>
          <wp:inline distT="0" distB="0" distL="114300" distR="114300">
            <wp:extent cx="5481955" cy="4140200"/>
            <wp:effectExtent l="0" t="0" r="444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136F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5B29CB6A">
      <w:pPr>
        <w:spacing w:line="360" w:lineRule="auto"/>
        <w:jc w:val="left"/>
      </w:pPr>
      <w:r>
        <w:drawing>
          <wp:inline distT="0" distB="0" distL="114300" distR="114300">
            <wp:extent cx="5485130" cy="4007485"/>
            <wp:effectExtent l="0" t="0" r="127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E2CEA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5AFAAF76">
      <w:pPr>
        <w:spacing w:line="360" w:lineRule="auto"/>
        <w:jc w:val="left"/>
      </w:pPr>
      <w:r>
        <w:drawing>
          <wp:inline distT="0" distB="0" distL="114300" distR="114300">
            <wp:extent cx="4495800" cy="492125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4B06">
      <w:pPr>
        <w:spacing w:line="360" w:lineRule="auto"/>
        <w:jc w:val="left"/>
      </w:pPr>
      <w:r>
        <w:drawing>
          <wp:inline distT="0" distB="0" distL="114300" distR="114300">
            <wp:extent cx="2482850" cy="93980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DBA9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6A788B37">
      <w:pPr>
        <w:spacing w:line="360" w:lineRule="auto"/>
        <w:jc w:val="left"/>
      </w:pPr>
      <w:r>
        <w:drawing>
          <wp:inline distT="0" distB="0" distL="114300" distR="114300">
            <wp:extent cx="5486400" cy="3506470"/>
            <wp:effectExtent l="0" t="0" r="0" b="1143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1C6D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641A5336">
      <w:pPr>
        <w:spacing w:line="360" w:lineRule="auto"/>
        <w:jc w:val="left"/>
      </w:pPr>
      <w:r>
        <w:drawing>
          <wp:inline distT="0" distB="0" distL="114300" distR="114300">
            <wp:extent cx="5372100" cy="362585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470C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6B5E13A3">
      <w:pPr>
        <w:spacing w:line="360" w:lineRule="auto"/>
        <w:jc w:val="left"/>
      </w:pPr>
      <w:r>
        <w:drawing>
          <wp:inline distT="0" distB="0" distL="114300" distR="114300">
            <wp:extent cx="5485765" cy="4475480"/>
            <wp:effectExtent l="0" t="0" r="635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94B8">
      <w:pPr>
        <w:spacing w:line="360" w:lineRule="auto"/>
        <w:jc w:val="left"/>
      </w:pPr>
      <w:r>
        <w:drawing>
          <wp:inline distT="0" distB="0" distL="114300" distR="114300">
            <wp:extent cx="3511550" cy="1073150"/>
            <wp:effectExtent l="0" t="0" r="635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C474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424159A0">
      <w:pPr>
        <w:spacing w:line="360" w:lineRule="auto"/>
        <w:jc w:val="left"/>
      </w:pPr>
      <w:r>
        <w:drawing>
          <wp:inline distT="0" distB="0" distL="114300" distR="114300">
            <wp:extent cx="3702050" cy="3143250"/>
            <wp:effectExtent l="0" t="0" r="635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12A5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7F34EDE4">
      <w:pPr>
        <w:spacing w:line="360" w:lineRule="auto"/>
        <w:jc w:val="left"/>
      </w:pPr>
      <w:r>
        <w:drawing>
          <wp:inline distT="0" distB="0" distL="114300" distR="114300">
            <wp:extent cx="3683000" cy="32766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0ED5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26D8142E">
      <w:pPr>
        <w:spacing w:line="360" w:lineRule="auto"/>
        <w:jc w:val="left"/>
      </w:pPr>
      <w:r>
        <w:drawing>
          <wp:inline distT="0" distB="0" distL="114300" distR="114300">
            <wp:extent cx="4425950" cy="4806950"/>
            <wp:effectExtent l="0" t="0" r="635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FCD3">
      <w:pPr>
        <w:spacing w:line="360" w:lineRule="auto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Program:</w:t>
      </w:r>
    </w:p>
    <w:p w14:paraId="5ECDF7A6">
      <w:pPr>
        <w:spacing w:line="360" w:lineRule="auto"/>
        <w:jc w:val="left"/>
      </w:pPr>
      <w:r>
        <w:drawing>
          <wp:inline distT="0" distB="0" distL="114300" distR="114300">
            <wp:extent cx="5168900" cy="50546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0AC3">
      <w:pPr>
        <w:spacing w:line="360" w:lineRule="auto"/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Lab 2</w:t>
      </w:r>
    </w:p>
    <w:p w14:paraId="0186D09F">
      <w:pPr>
        <w:spacing w:line="360" w:lineRule="auto"/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</w:rPr>
        <w:t>Question 1: A weather station records temperatures (°C) for 7 days</w:t>
      </w:r>
    </w:p>
    <w:p w14:paraId="1A696C47">
      <w:pPr>
        <w:spacing w:line="360" w:lineRule="auto"/>
        <w:jc w:val="left"/>
      </w:pPr>
      <w:r>
        <w:drawing>
          <wp:inline distT="0" distB="0" distL="114300" distR="114300">
            <wp:extent cx="4387850" cy="3568700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C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2: A fruit store records daily sales of apples for 4 weeks:</w:t>
      </w:r>
    </w:p>
    <w:p w14:paraId="02D96D88">
      <w:r>
        <w:drawing>
          <wp:inline distT="0" distB="0" distL="114300" distR="114300">
            <wp:extent cx="5480685" cy="3382645"/>
            <wp:effectExtent l="0" t="0" r="5715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8FA4"/>
    <w:p w14:paraId="1686D3F8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3: Students received marks in a test:</w:t>
      </w:r>
      <w:r>
        <w:rPr>
          <w:rFonts w:ascii="Times New Roman" w:hAnsi="Times New Roman" w:cs="Times New Roman"/>
        </w:rPr>
        <w:br w:type="textWrapping"/>
      </w:r>
      <w:r>
        <w:drawing>
          <wp:inline distT="0" distB="0" distL="114300" distR="114300">
            <wp:extent cx="5054600" cy="343535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3D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4: A smartwatch stores daily step-counts for a user for 30 days.</w:t>
      </w:r>
    </w:p>
    <w:p w14:paraId="3FC114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Task:</w:t>
      </w:r>
    </w:p>
    <w:p w14:paraId="6D4C11EC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a random NumPy array of shape (30,) with values between 2000–15000</w:t>
      </w:r>
    </w:p>
    <w:p w14:paraId="1A587E6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Reshape into a </w:t>
      </w:r>
      <w:r>
        <w:rPr>
          <w:rFonts w:ascii="Times New Roman" w:hAnsi="Times New Roman" w:cs="Times New Roman"/>
          <w:b/>
          <w:bCs/>
        </w:rPr>
        <w:t>5×6</w:t>
      </w:r>
      <w:r>
        <w:rPr>
          <w:rFonts w:ascii="Times New Roman" w:hAnsi="Times New Roman" w:cs="Times New Roman"/>
        </w:rPr>
        <w:t xml:space="preserve"> matrix</w:t>
      </w:r>
    </w:p>
    <w:p w14:paraId="4FF6E07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Find:</w:t>
      </w:r>
    </w:p>
    <w:p w14:paraId="4D0DBF92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average steps</w:t>
      </w:r>
    </w:p>
    <w:p w14:paraId="237B206D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 with maximum steps</w:t>
      </w:r>
    </w:p>
    <w:p w14:paraId="4597CE03">
      <w:pPr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days user crossed 10,000 steps</w:t>
      </w:r>
    </w:p>
    <w:p w14:paraId="1D974D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5: Heart rate readings (in BPM) for 10 patients recorded 4 times per day:</w:t>
      </w:r>
    </w:p>
    <w:p w14:paraId="242A8B3B">
      <w:r>
        <w:drawing>
          <wp:inline distT="0" distB="0" distL="114300" distR="114300">
            <wp:extent cx="5485765" cy="3954780"/>
            <wp:effectExtent l="0" t="0" r="635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9704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5479415" cy="1940560"/>
            <wp:effectExtent l="0" t="0" r="6985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Question 6: Two branches of a store record monthly sales (in thousands):</w:t>
      </w:r>
    </w:p>
    <w:p w14:paraId="18BA0335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5482590" cy="2954020"/>
            <wp:effectExtent l="0" t="0" r="381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7C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7: Given a 4×4 grayscale image:</w:t>
      </w:r>
    </w:p>
    <w:p w14:paraId="27729920">
      <w:r>
        <w:drawing>
          <wp:inline distT="0" distB="0" distL="114300" distR="114300">
            <wp:extent cx="5483225" cy="2561590"/>
            <wp:effectExtent l="0" t="0" r="3175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C3A3">
      <w:r>
        <w:drawing>
          <wp:inline distT="0" distB="0" distL="114300" distR="114300">
            <wp:extent cx="4768850" cy="3321050"/>
            <wp:effectExtent l="0" t="0" r="635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26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8: Dataset contains 100 samples with 4 features each.</w:t>
      </w:r>
    </w:p>
    <w:p w14:paraId="3AC6962C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5485765" cy="3661410"/>
            <wp:effectExtent l="0" t="0" r="635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Question 9: Simulate traffic density (cars per minute) recorded by 6 sensors over 24 hours.</w:t>
      </w:r>
    </w:p>
    <w:p w14:paraId="1D388FC8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5483225" cy="4848225"/>
            <wp:effectExtent l="0" t="0" r="3175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4A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10: You are simulating forces in a mechanical system.</w:t>
      </w:r>
    </w:p>
    <w:p w14:paraId="23470C9E">
      <w:pPr>
        <w:spacing w:line="360" w:lineRule="auto"/>
        <w:jc w:val="left"/>
      </w:pPr>
      <w:r>
        <w:drawing>
          <wp:inline distT="0" distB="0" distL="114300" distR="114300">
            <wp:extent cx="5480050" cy="2842260"/>
            <wp:effectExtent l="0" t="0" r="635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FC87">
      <w:pPr>
        <w:spacing w:line="360" w:lineRule="auto"/>
        <w:jc w:val="left"/>
      </w:pPr>
      <w:r>
        <w:drawing>
          <wp:inline distT="0" distB="0" distL="114300" distR="114300">
            <wp:extent cx="5485130" cy="2703195"/>
            <wp:effectExtent l="0" t="0" r="127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372B">
      <w:pPr>
        <w:pStyle w:val="3"/>
        <w:jc w:val="center"/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b/>
          <w:color w:val="auto"/>
          <w:u w:val="single"/>
        </w:rPr>
        <w:t xml:space="preserve">Lab </w:t>
      </w:r>
      <w:r>
        <w:rPr>
          <w:rFonts w:hint="default" w:ascii="Times New Roman" w:hAnsi="Times New Roman" w:cs="Times New Roman"/>
          <w:b/>
          <w:color w:val="auto"/>
          <w:u w:val="single"/>
          <w:lang w:val="en-US"/>
        </w:rPr>
        <w:t>4</w:t>
      </w:r>
    </w:p>
    <w:p w14:paraId="5E8F29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 Patient Stay Analysis (Healthcare)</w:t>
      </w:r>
    </w:p>
    <w:p w14:paraId="6CE70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given a dataset containing age, disease_type, and hospital_stay_days.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Write a Python program using </w:t>
      </w:r>
      <w:r>
        <w:rPr>
          <w:rFonts w:ascii="Times New Roman" w:hAnsi="Times New Roman" w:cs="Times New Roman"/>
          <w:b/>
          <w:bCs/>
          <w:sz w:val="24"/>
          <w:szCs w:val="24"/>
        </w:rPr>
        <w:t>Seaborn</w:t>
      </w:r>
      <w:r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5982F1A3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the distribution of hospital stay days</w:t>
      </w:r>
    </w:p>
    <w:p w14:paraId="2730C9EC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hospital stay across different disease types</w:t>
      </w:r>
    </w:p>
    <w:p w14:paraId="7381E42F">
      <w:pPr>
        <w:numPr>
          <w:ilvl w:val="0"/>
          <w:numId w:val="9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which disease has the highest median stay</w:t>
      </w:r>
    </w:p>
    <w:p w14:paraId="45C00EBF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943600" cy="5799455"/>
            <wp:effectExtent l="0" t="0" r="0" b="444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8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E5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Q2. Sales Distribution Comparison (Business)</w:t>
      </w:r>
    </w:p>
    <w:p w14:paraId="564AC7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retail dataset contains region and monthly_sales.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Write code to:</w:t>
      </w:r>
    </w:p>
    <w:p w14:paraId="00FD4D5C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Visualize sales distribution per region using Seaborn</w:t>
      </w:r>
    </w:p>
    <w:p w14:paraId="16603AF1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 regions with high sales variability</w:t>
      </w:r>
    </w:p>
    <w:p w14:paraId="10AD5624">
      <w:pPr>
        <w:numPr>
          <w:ilvl w:val="0"/>
          <w:numId w:val="10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 the axes and add a title</w:t>
      </w:r>
    </w:p>
    <w:p w14:paraId="48F97F36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858510" cy="5668645"/>
            <wp:effectExtent l="0" t="0" r="8890" b="825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58849" cy="56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A3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Q3. Student Performance Correlation (Education)</w:t>
      </w:r>
    </w:p>
    <w:p w14:paraId="365E7D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dataset contains study_hours, attendance, and final_score.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Using Seaborn:</w:t>
      </w:r>
    </w:p>
    <w:p w14:paraId="02CF0DB3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pair plot</w:t>
      </w:r>
    </w:p>
    <w:p w14:paraId="4B9CF4E3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a correlation heatmap</w:t>
      </w:r>
    </w:p>
    <w:p w14:paraId="07F5CD67">
      <w:pPr>
        <w:numPr>
          <w:ilvl w:val="0"/>
          <w:numId w:val="11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 which feature most affects the final score</w:t>
      </w:r>
    </w:p>
    <w:p w14:paraId="5A0A433E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434965" cy="5624195"/>
            <wp:effectExtent l="0" t="0" r="635" b="190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34986" cy="562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BB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Q4. Customer Segmentation Visualization</w:t>
      </w:r>
    </w:p>
    <w:p w14:paraId="24C68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data includes age, annual_income, and spending_score.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Write a program to:</w:t>
      </w:r>
    </w:p>
    <w:p w14:paraId="7FDE3B2C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Visualize relationships using Seaborn scatter plots</w:t>
      </w:r>
    </w:p>
    <w:p w14:paraId="0F6AAA34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Color-code points based on spending score</w:t>
      </w:r>
    </w:p>
    <w:p w14:paraId="5D3F1D73">
      <w:pPr>
        <w:numPr>
          <w:ilvl w:val="0"/>
          <w:numId w:val="12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potential customer segments visually</w:t>
      </w:r>
    </w:p>
    <w:p w14:paraId="1C5F5B5D">
      <w:pPr>
        <w:numPr>
          <w:ilvl w:val="0"/>
          <w:numId w:val="0"/>
        </w:numPr>
        <w:spacing w:after="160"/>
        <w:ind w:left="360" w:leftChars="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597400" cy="4292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FC3C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67067D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Q5. Model Result Visualization</w:t>
      </w:r>
    </w:p>
    <w:p w14:paraId="1028E0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trained a classifier and obtained y_true and y_pred.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Write code using Seaborn to:</w:t>
      </w:r>
    </w:p>
    <w:p w14:paraId="37C0D593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a confusion matrix heatmap</w:t>
      </w:r>
    </w:p>
    <w:p w14:paraId="2559D154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annotations and color bar</w:t>
      </w:r>
    </w:p>
    <w:p w14:paraId="291CF549">
      <w:pPr>
        <w:numPr>
          <w:ilvl w:val="0"/>
          <w:numId w:val="13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Clearly label predicted vs actual classes</w:t>
      </w:r>
    </w:p>
    <w:p w14:paraId="3C9BC88B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14:paraId="648FCE10">
      <w:pPr>
        <w:spacing w:after="160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0" distR="0">
            <wp:extent cx="5840095" cy="5862955"/>
            <wp:effectExtent l="0" t="0" r="1905" b="444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40286" cy="58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8C50">
      <w:pPr>
        <w:spacing w:after="160"/>
        <w:rPr>
          <w:rFonts w:ascii="Times New Roman" w:hAnsi="Times New Roman" w:cs="Times New Roman"/>
          <w:b/>
          <w:sz w:val="24"/>
          <w:szCs w:val="24"/>
        </w:rPr>
      </w:pPr>
    </w:p>
    <w:p w14:paraId="21CE9BF1">
      <w:pPr>
        <w:spacing w:line="360" w:lineRule="auto"/>
        <w:jc w:val="left"/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14F5E46"/>
    <w:multiLevelType w:val="multilevel"/>
    <w:tmpl w:val="014F5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C7773E9"/>
    <w:multiLevelType w:val="multilevel"/>
    <w:tmpl w:val="0C777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1435A9F"/>
    <w:multiLevelType w:val="multilevel"/>
    <w:tmpl w:val="11435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8907451"/>
    <w:multiLevelType w:val="multilevel"/>
    <w:tmpl w:val="18907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0EC2DAE"/>
    <w:multiLevelType w:val="multilevel"/>
    <w:tmpl w:val="50EC2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8C075CC"/>
    <w:multiLevelType w:val="multilevel"/>
    <w:tmpl w:val="58C07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F6A7A62"/>
    <w:multiLevelType w:val="multilevel"/>
    <w:tmpl w:val="6F6A7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8"/>
  </w:num>
  <w:num w:numId="9">
    <w:abstractNumId w:val="10"/>
  </w:num>
  <w:num w:numId="10">
    <w:abstractNumId w:val="12"/>
  </w:num>
  <w:num w:numId="11">
    <w:abstractNumId w:val="6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A8"/>
    <w:rsid w:val="008144CB"/>
    <w:rsid w:val="00AA1D8D"/>
    <w:rsid w:val="00B47730"/>
    <w:rsid w:val="00BF09A4"/>
    <w:rsid w:val="00CB0664"/>
    <w:rsid w:val="00FC693F"/>
    <w:rsid w:val="4A842200"/>
    <w:rsid w:val="527252D9"/>
    <w:rsid w:val="6E1A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numbering" Target="numbering.xml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Words>727</Words>
  <Characters>4146</Characters>
  <Lines>34</Lines>
  <Paragraphs>9</Paragraphs>
  <TotalTime>4</TotalTime>
  <ScaleCrop>false</ScaleCrop>
  <LinksUpToDate>false</LinksUpToDate>
  <CharactersWithSpaces>4864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k9219</cp:lastModifiedBy>
  <dcterms:modified xsi:type="dcterms:W3CDTF">2025-12-30T03:39:28Z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FE7C1943C980451F94376256023D5B53_13</vt:lpwstr>
  </property>
</Properties>
</file>